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10B3B">
      <w:pPr>
        <w:pStyle w:val="2"/>
        <w:bidi w:val="0"/>
        <w:jc w:val="center"/>
      </w:pPr>
      <w:r>
        <w:rPr>
          <w:rFonts w:hint="default"/>
          <w:lang w:val="en-US"/>
        </w:rPr>
        <w:t xml:space="preserve">Nhận xét tiểu luận các nhóm - Ca 1 - </w:t>
      </w:r>
      <w:r>
        <w:rPr>
          <w:rFonts w:hint="default"/>
        </w:rPr>
        <w:t>010412103102</w:t>
      </w:r>
    </w:p>
    <w:p w14:paraId="133EE86D">
      <w:pPr>
        <w:rPr>
          <w:rFonts w:hint="default"/>
          <w:lang w:val="en-US"/>
        </w:rPr>
      </w:pPr>
    </w:p>
    <w:p w14:paraId="2F77DB2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Nhóm 1: Tạo meme &amp; gifs</w:t>
      </w:r>
    </w:p>
    <w:p w14:paraId="1142A55D">
      <w:pPr>
        <w:rPr>
          <w:rFonts w:hint="default"/>
          <w:lang w:val="en-US"/>
        </w:rPr>
      </w:pPr>
      <w:r>
        <w:rPr>
          <w:rFonts w:hint="default"/>
          <w:lang w:val="en-US"/>
        </w:rPr>
        <w:t>- Chức năng đăng ký chưa hoạt động</w:t>
      </w:r>
    </w:p>
    <w:p w14:paraId="429A518C">
      <w:pPr>
        <w:rPr>
          <w:rFonts w:hint="default"/>
          <w:lang w:val="en-US"/>
        </w:rPr>
      </w:pPr>
      <w:r>
        <w:rPr>
          <w:rFonts w:hint="default"/>
          <w:lang w:val="en-US"/>
        </w:rPr>
        <w:t>- UI/UX chưa tốt</w:t>
      </w:r>
    </w:p>
    <w:p w14:paraId="614342C5">
      <w:pPr>
        <w:rPr>
          <w:rFonts w:hint="default"/>
          <w:lang w:val="en-US"/>
        </w:rPr>
      </w:pPr>
      <w:r>
        <w:rPr>
          <w:rFonts w:hint="default"/>
          <w:lang w:val="en-US"/>
        </w:rPr>
        <w:t>- Chưa sắp xếp các project theo thứ tự/ ngày tháng</w:t>
      </w:r>
    </w:p>
    <w:p w14:paraId="47456F6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Nhóm 2: Ứng dụng web cảnh báo tội phạm</w:t>
      </w:r>
    </w:p>
    <w:p w14:paraId="0CA1E32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Biểu đồ thể hiện phân bố tội phạm được báo cáo hoặc cảnh báo</w:t>
      </w:r>
    </w:p>
    <w:p w14:paraId="21A8F33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- Làm trang chủ (giới thiệu, tin tức, hướng dẫn trang web) </w:t>
      </w:r>
    </w:p>
    <w:p w14:paraId="06385B9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UI cơ bản quá</w:t>
      </w:r>
    </w:p>
    <w:p w14:paraId="3E8A4EE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Phân quyền gồm: admin, user</w:t>
      </w:r>
    </w:p>
    <w:p w14:paraId="1DF9270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Lỗi trang chính</w:t>
      </w:r>
    </w:p>
    <w:p w14:paraId="01CBA88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Sắp xếp các báo cáo (theo thứ tự,…)</w:t>
      </w:r>
    </w:p>
    <w:p w14:paraId="60405C0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Nhóm 3: Ứng dụng mua bán đồ cũ</w:t>
      </w:r>
    </w:p>
    <w:p w14:paraId="677BD89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Hình ảnh lỗi</w:t>
      </w:r>
    </w:p>
    <w:p w14:paraId="5B7C5CE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Chưa có data</w:t>
      </w:r>
    </w:p>
    <w:p w14:paraId="139A199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Phân quyền: admin, người mua, người bán</w:t>
      </w:r>
    </w:p>
    <w:p w14:paraId="60D343F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Chức năng sắp xếp và tìm kiếm chưa hoạt động</w:t>
      </w:r>
    </w:p>
    <w:p w14:paraId="07FCB75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UI/UX chưa thật sự tốt, cần suy nghĩ lại đảm bảo tránh scam cho người mua/bán</w:t>
      </w:r>
    </w:p>
    <w:p w14:paraId="0FAC81C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Nhóm 4: Website trung tâm thú y</w:t>
      </w:r>
    </w:p>
    <w:p w14:paraId="32B5FE6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Lỗi font chữ</w:t>
      </w:r>
    </w:p>
    <w:p w14:paraId="79E6B44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Chưa có đăng nhập/ đăng ký cho user</w:t>
      </w:r>
    </w:p>
    <w:p w14:paraId="037137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Dashboard cho admin chưa xong</w:t>
      </w:r>
    </w:p>
    <w:p w14:paraId="7BB0661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Đăng nhập cho nhân viên vẫn lỗi</w:t>
      </w:r>
    </w:p>
    <w:p w14:paraId="5099F20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Chức năng dịch vụ chưa xong, cần có chức năng sắp xếp &amp; tìm kiếm</w:t>
      </w:r>
    </w:p>
    <w:p w14:paraId="760F5A8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Nhóm 5: Website bán hàng (Bán Hoa Tươi)</w:t>
      </w:r>
    </w:p>
    <w:p w14:paraId="22F3EF2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Chưa có chức năng sắp xếp</w:t>
      </w:r>
    </w:p>
    <w:p w14:paraId="1ED5D7A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Phân quyền: admin/user/unknown</w:t>
      </w:r>
    </w:p>
    <w:p w14:paraId="20C0514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UI/UX cần cải thiện</w:t>
      </w:r>
    </w:p>
    <w:p w14:paraId="502BE16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Nhóm 6: Ứng dụng web Chatbots tự động</w:t>
      </w:r>
    </w:p>
    <w:p w14:paraId="65D86A1A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 w:val="0"/>
          <w:bCs w:val="0"/>
          <w:lang w:val="en-US"/>
        </w:rPr>
        <w:t>Phân quyền user/admin</w:t>
      </w:r>
    </w:p>
    <w:p w14:paraId="1C65FD7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Chức năng đăng kí/ đăng nhâp chưa có</w:t>
      </w:r>
    </w:p>
    <w:p w14:paraId="345B0F6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Chưa có thông tin về Backend (SEO,Session/Cookie/Cache,…)</w:t>
      </w:r>
    </w:p>
    <w:p w14:paraId="4D26E4A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Nguồn chưa nối với nhau</w:t>
      </w:r>
    </w:p>
    <w:p w14:paraId="5F00BD6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Thiếu các hình ảnh minh họa</w:t>
      </w:r>
    </w:p>
    <w:p w14:paraId="2C20899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Thiếu các CSS link giữa các phần</w:t>
      </w:r>
    </w:p>
    <w:p w14:paraId="1DE7088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Nhóm 7: Ứng dụng web tư vấn y tế</w:t>
      </w:r>
    </w:p>
    <w:p w14:paraId="17A17156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 w:val="0"/>
          <w:bCs w:val="0"/>
          <w:lang w:val="en-US"/>
        </w:rPr>
        <w:t>Phân quyền: bệnh nhân/ bác sĩ/ admin</w:t>
      </w:r>
    </w:p>
    <w:p w14:paraId="6A824D5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Thông tin nội dung chưa đầy đủ (của bác sĩ)</w:t>
      </w:r>
    </w:p>
    <w:p w14:paraId="5708ABA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Mục Dịch vụ chưa rõ ràng, thiếu thông tin</w:t>
      </w:r>
    </w:p>
    <w:p w14:paraId="1AAEC24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CSS cần cải thiện</w:t>
      </w:r>
    </w:p>
    <w:p w14:paraId="11B71A3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Nhóm 8: Ứng dụng web mua bán sách</w:t>
      </w:r>
    </w:p>
    <w:p w14:paraId="53FDCBC9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 w:val="0"/>
          <w:bCs w:val="0"/>
          <w:lang w:val="en-US"/>
        </w:rPr>
        <w:t xml:space="preserve"> Phân quyền: admin/ người mua/ nhà xuất bản bán</w:t>
      </w:r>
    </w:p>
    <w:p w14:paraId="1E920C5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Chức năng sắp xếp &amp; tìm kiếm</w:t>
      </w:r>
    </w:p>
    <w:p w14:paraId="2498640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- UI/UX: bố cục menu, hình ảnh banner, </w:t>
      </w:r>
    </w:p>
    <w:p w14:paraId="42BE0D5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Cải thiện hiệu suất. Chức năng tạo mã khuyễn mãi</w:t>
      </w:r>
    </w:p>
    <w:p w14:paraId="2CD8459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Nhóm 9: Ứng dụng web lớp học trực tuyến</w:t>
      </w:r>
    </w:p>
    <w:p w14:paraId="1EA359B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- Phân quyền: admin/ teacher/ student </w:t>
      </w:r>
    </w:p>
    <w:p w14:paraId="2218D68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Tạo link học, các mã khuyễn mãi cho khóa học.</w:t>
      </w:r>
    </w:p>
    <w:p w14:paraId="18DD33B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UI chưa hoàn thành.</w:t>
      </w:r>
    </w:p>
    <w:p w14:paraId="53234A3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Nhóm 10: Ứng dụng quản lý chi tiêu tài chính </w:t>
      </w:r>
    </w:p>
    <w:p w14:paraId="12B75D67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 w:val="0"/>
          <w:bCs w:val="0"/>
          <w:lang w:val="en-US"/>
        </w:rPr>
        <w:t>Phân quyền: admin/ user</w:t>
      </w:r>
    </w:p>
    <w:p w14:paraId="36AAD37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Chưa hoàn thành các phần chính</w:t>
      </w:r>
    </w:p>
    <w:p w14:paraId="3250CE6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Chức năng thiếu khá nhiều</w:t>
      </w:r>
    </w:p>
    <w:p w14:paraId="5817D04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Cần bổ sung thêm các chức năng sắp xếp &amp; tìm kiếm</w:t>
      </w:r>
    </w:p>
    <w:p w14:paraId="787C0FB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Nhóm 11: Ứng dụng web cổng thông tin việc làm</w:t>
      </w:r>
    </w:p>
    <w:p w14:paraId="28CD2AA1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-</w:t>
      </w:r>
      <w:r>
        <w:rPr>
          <w:rFonts w:hint="default"/>
          <w:b w:val="0"/>
          <w:bCs w:val="0"/>
          <w:lang w:val="en-US"/>
        </w:rPr>
        <w:t xml:space="preserve"> Phân quyền: admin/ ứng viên/ người tuyển dụng</w:t>
      </w:r>
    </w:p>
    <w:p w14:paraId="0E6C422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CSS cần sửa lại, thiếu banner, hình ảnh, mục quảng cáo</w:t>
      </w:r>
    </w:p>
    <w:p w14:paraId="1B4CCB3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Sắp xếp &amp; tìm kiếm</w:t>
      </w:r>
    </w:p>
    <w:p w14:paraId="2389B91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Các chức năng cần cải thiện</w:t>
      </w:r>
      <w:bookmarkStart w:id="0" w:name="_GoBack"/>
      <w:bookmarkEnd w:id="0"/>
    </w:p>
    <w:p w14:paraId="37A7A9E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Nhóm 12: Website gây quỹ cho Start-up</w:t>
      </w:r>
    </w:p>
    <w:p w14:paraId="7047944A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 w:val="0"/>
          <w:bCs w:val="0"/>
          <w:lang w:val="en-US"/>
        </w:rPr>
        <w:t>Phân quyền: admin/ người tạo dự án/ người đóng góp</w:t>
      </w:r>
    </w:p>
    <w:p w14:paraId="2F89F95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CSS cần sửa lại</w:t>
      </w:r>
    </w:p>
    <w:p w14:paraId="6A438C7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Cần phân loại, sắp xếp &amp; tìm kiếm</w:t>
      </w:r>
    </w:p>
    <w:p w14:paraId="04C9251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Thiếu các thông tin cho người cần quyên góp</w:t>
      </w:r>
    </w:p>
    <w:p w14:paraId="6DD24DF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Cần tích hợp các chức năng quyên góp</w:t>
      </w:r>
    </w:p>
    <w:p w14:paraId="383C9C1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Nhóm 13: Ứng dụng sửa xe và rửa xe tại nhà</w:t>
      </w:r>
    </w:p>
    <w:p w14:paraId="4C47817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Phân quyền: admin/user/ nhân viên</w:t>
      </w:r>
    </w:p>
    <w:p w14:paraId="2509120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UI/UX chưa hoàn thiện (thiếu các hình ảnh, hướng dẫn dùng web)</w:t>
      </w:r>
    </w:p>
    <w:p w14:paraId="46B07CD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Dịch vụ chưa xong (bảng giá, ….)</w:t>
      </w:r>
    </w:p>
    <w:p w14:paraId="1B03F7B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Chưa có nhiều chức năng đối với web dịch vụ</w:t>
      </w:r>
    </w:p>
    <w:p w14:paraId="3D9E277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Nhóm 14: Ứng dụng web hiệu thuốc trực tuyến </w:t>
      </w:r>
    </w:p>
    <w:sectPr>
      <w:pgSz w:w="11906" w:h="16838"/>
      <w:pgMar w:top="1440" w:right="746" w:bottom="1440" w:left="76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E2204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D1776B"/>
    <w:rsid w:val="4BE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2025-11-22T00:07:00Z</dcterms:created>
  <dc:creator>google1598352047</dc:creator>
  <cp:lastModifiedBy>google1598352047</cp:lastModifiedBy>
  <dcterms:modified xsi:type="dcterms:W3CDTF">2025-11-22T02:11:13Z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200B03BE3D614183B39AA9B5CD3B1B6C_11</vt:lpwstr>
  </property>
</Properties>
</file>